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BB962">
      <w:pPr>
        <w:pStyle w:val="2"/>
        <w:jc w:val="center"/>
        <w:rPr>
          <w:sz w:val="36"/>
          <w:szCs w:val="36"/>
        </w:rPr>
      </w:pPr>
      <w:r>
        <w:rPr>
          <w:sz w:val="36"/>
          <w:szCs w:val="36"/>
        </w:rPr>
        <w:t>LMS Class Management Process Flow</w:t>
      </w:r>
    </w:p>
    <w:p w14:paraId="3C4EF180">
      <w:r>
        <w:t>This document outlines the proposed operational process flow for the LMS (Learning Management System) focused on class management, mentor allocation, scheduling, and student booking workflows.</w:t>
      </w:r>
    </w:p>
    <w:p w14:paraId="63D8F2D0">
      <w:pPr>
        <w:pStyle w:val="3"/>
      </w:pPr>
      <w:r>
        <w:t>1. Super Admin Management</w:t>
      </w:r>
    </w:p>
    <w:p w14:paraId="54F338D1">
      <w:pPr>
        <w:pStyle w:val="23"/>
      </w:pPr>
      <w:r>
        <w:t>Create and manage admin accounts</w:t>
      </w:r>
    </w:p>
    <w:p w14:paraId="64EA4C23">
      <w:pPr>
        <w:pStyle w:val="23"/>
      </w:pPr>
      <w:r>
        <w:t>Create mentor profiles and assign permissions</w:t>
      </w:r>
    </w:p>
    <w:p w14:paraId="7589777A">
      <w:pPr>
        <w:pStyle w:val="23"/>
      </w:pPr>
      <w:r>
        <w:t>Create modules</w:t>
      </w:r>
    </w:p>
    <w:p w14:paraId="1C636D82">
      <w:pPr>
        <w:pStyle w:val="23"/>
      </w:pPr>
      <w:r>
        <w:t>Monitor system-wide scheduling a</w:t>
      </w:r>
      <w:bookmarkStart w:id="0" w:name="_GoBack"/>
      <w:bookmarkEnd w:id="0"/>
      <w:r>
        <w:t>nd operations</w:t>
      </w:r>
    </w:p>
    <w:p w14:paraId="679888A8">
      <w:pPr>
        <w:pStyle w:val="23"/>
      </w:pPr>
      <w:r>
        <w:rPr>
          <w:rFonts w:hint="default"/>
          <w:lang w:val="en-GB"/>
        </w:rPr>
        <w:t>Sessions will be recorded for internal purposes (QC Purpose)</w:t>
      </w:r>
    </w:p>
    <w:p w14:paraId="06BCE0D4">
      <w:pPr>
        <w:pStyle w:val="3"/>
      </w:pPr>
      <w:r>
        <w:t>2. Admin Scheduling Workflow</w:t>
      </w:r>
    </w:p>
    <w:p w14:paraId="60F1F36D">
      <w:pPr>
        <w:pStyle w:val="23"/>
      </w:pPr>
      <w:r>
        <w:t>Create weekly/monthly class schedules</w:t>
      </w:r>
    </w:p>
    <w:p w14:paraId="52CC8953">
      <w:pPr>
        <w:pStyle w:val="23"/>
      </w:pPr>
      <w:r>
        <w:t>Assign mentors to batches and sessions</w:t>
      </w:r>
    </w:p>
    <w:p w14:paraId="3DAD3ADB">
      <w:pPr>
        <w:pStyle w:val="23"/>
      </w:pPr>
      <w:r>
        <w:t>Set class timings and student capacity</w:t>
      </w:r>
    </w:p>
    <w:p w14:paraId="6AD64FB1">
      <w:pPr>
        <w:pStyle w:val="23"/>
      </w:pPr>
      <w:r>
        <w:t>Publish approved schedules to the LMS portal</w:t>
      </w:r>
    </w:p>
    <w:p w14:paraId="2EE56997">
      <w:pPr>
        <w:pStyle w:val="23"/>
      </w:pPr>
      <w:r>
        <w:rPr>
          <w:rFonts w:hint="default"/>
          <w:lang w:val="en-GB"/>
        </w:rPr>
        <w:t>Community announcements and offer updations (Offer popups)</w:t>
      </w:r>
    </w:p>
    <w:p w14:paraId="6833AA9D">
      <w:pPr>
        <w:pStyle w:val="3"/>
      </w:pPr>
      <w:r>
        <w:t>3. Mentor Workflow</w:t>
      </w:r>
    </w:p>
    <w:p w14:paraId="38F4A1B5">
      <w:pPr>
        <w:pStyle w:val="23"/>
      </w:pPr>
      <w:r>
        <w:t>Set mentor availability (3 class slots per day for each mentor)</w:t>
      </w:r>
    </w:p>
    <w:p w14:paraId="4B110C61">
      <w:pPr>
        <w:pStyle w:val="23"/>
      </w:pPr>
      <w:r>
        <w:t>Receive assigned sessions from admin</w:t>
      </w:r>
    </w:p>
    <w:p w14:paraId="681AB63F">
      <w:pPr>
        <w:pStyle w:val="23"/>
      </w:pPr>
      <w:r>
        <w:t>Conduct sessions</w:t>
      </w:r>
    </w:p>
    <w:p w14:paraId="01D925FB">
      <w:pPr>
        <w:pStyle w:val="23"/>
      </w:pPr>
      <w:r>
        <w:t>Mark attendance</w:t>
      </w:r>
    </w:p>
    <w:p w14:paraId="32A2ECEF">
      <w:pPr>
        <w:pStyle w:val="23"/>
      </w:pPr>
      <w:r>
        <w:t>Upload recordings or notes if required</w:t>
      </w:r>
    </w:p>
    <w:p w14:paraId="2A2512DA">
      <w:pPr>
        <w:pStyle w:val="23"/>
      </w:pPr>
      <w:r>
        <w:rPr>
          <w:rFonts w:hint="default"/>
          <w:lang w:val="en-GB"/>
        </w:rPr>
        <w:t>Home work - evaluation/Examination</w:t>
      </w:r>
    </w:p>
    <w:p w14:paraId="18A0A02E">
      <w:pPr>
        <w:pStyle w:val="3"/>
      </w:pPr>
      <w:r>
        <w:t>4. Student Workflow</w:t>
      </w:r>
    </w:p>
    <w:p w14:paraId="042A50AB">
      <w:pPr>
        <w:pStyle w:val="23"/>
      </w:pPr>
      <w:r>
        <w:t>Login to LMS portal</w:t>
      </w:r>
    </w:p>
    <w:p w14:paraId="3972E47D">
      <w:pPr>
        <w:pStyle w:val="23"/>
      </w:pPr>
      <w:r>
        <w:t>View available classes and schedules</w:t>
      </w:r>
    </w:p>
    <w:p w14:paraId="76BDDB98">
      <w:pPr>
        <w:pStyle w:val="23"/>
      </w:pPr>
      <w:r>
        <w:t>Book preferred available sessions under preferred mentors</w:t>
      </w:r>
    </w:p>
    <w:p w14:paraId="2EDDE99E">
      <w:pPr>
        <w:pStyle w:val="23"/>
      </w:pPr>
      <w:r>
        <w:t>Receive booking confirmations and reminders</w:t>
      </w:r>
    </w:p>
    <w:p w14:paraId="728F9D02">
      <w:pPr>
        <w:pStyle w:val="23"/>
      </w:pPr>
      <w:r>
        <w:t>Attend classes and access session history</w:t>
      </w:r>
    </w:p>
    <w:p w14:paraId="154F23A2">
      <w:pPr>
        <w:pStyle w:val="23"/>
      </w:pPr>
      <w:r>
        <w:t>Students with partial payments will receive access only to the eligible classes based on payment completed</w:t>
      </w:r>
    </w:p>
    <w:p w14:paraId="51C36FA3">
      <w:pPr>
        <w:pStyle w:val="23"/>
      </w:pPr>
      <w:r>
        <w:rPr>
          <w:rFonts w:hint="default"/>
          <w:lang w:val="en-GB"/>
        </w:rPr>
        <w:t>Instant class feedbacks</w:t>
      </w:r>
    </w:p>
    <w:p w14:paraId="116008BE">
      <w:pPr>
        <w:pStyle w:val="3"/>
      </w:pPr>
      <w:r>
        <w:t>5. Booking &amp; Attendance Flow</w:t>
      </w:r>
    </w:p>
    <w:p w14:paraId="10A7CADF">
      <w:pPr>
        <w:pStyle w:val="23"/>
      </w:pPr>
      <w:r>
        <w:t>Students book available class slots</w:t>
      </w:r>
    </w:p>
    <w:p w14:paraId="4FA49A10">
      <w:pPr>
        <w:pStyle w:val="23"/>
      </w:pPr>
      <w:r>
        <w:t>A student can attend a particular class only twice</w:t>
      </w:r>
    </w:p>
    <w:p w14:paraId="73C7EAAA">
      <w:pPr>
        <w:pStyle w:val="23"/>
      </w:pPr>
      <w:r>
        <w:t>If a student attempts to attend the same class for the third time, a popup notification will instruct them to contact the admin team</w:t>
      </w:r>
    </w:p>
    <w:p w14:paraId="1E23F6A9">
      <w:pPr>
        <w:pStyle w:val="23"/>
      </w:pPr>
      <w:r>
        <w:t>System validates capacity and eligibility</w:t>
      </w:r>
    </w:p>
    <w:p w14:paraId="2DC9B503">
      <w:pPr>
        <w:pStyle w:val="23"/>
      </w:pPr>
      <w:r>
        <w:t>Booking confirmation is generated automatically</w:t>
      </w:r>
    </w:p>
    <w:p w14:paraId="17BE1EF2">
      <w:pPr>
        <w:pStyle w:val="23"/>
      </w:pPr>
      <w:r>
        <w:t>Attendance is marked during sessions</w:t>
      </w:r>
    </w:p>
    <w:p w14:paraId="126EB6A5">
      <w:pPr>
        <w:pStyle w:val="23"/>
      </w:pPr>
      <w:r>
        <w:t>Attendance reports are updated automatically</w:t>
      </w:r>
    </w:p>
    <w:p w14:paraId="60177508">
      <w:pPr>
        <w:pStyle w:val="3"/>
      </w:pPr>
      <w:r>
        <w:t>6. Notification &amp; Communication System</w:t>
      </w:r>
    </w:p>
    <w:p w14:paraId="3576AA55">
      <w:pPr>
        <w:pStyle w:val="23"/>
      </w:pPr>
      <w:r>
        <w:t>Booking confirmation through Email or WhatsApp</w:t>
      </w:r>
    </w:p>
    <w:p w14:paraId="7281C7FB">
      <w:pPr>
        <w:pStyle w:val="23"/>
      </w:pPr>
      <w:r>
        <w:t>Session link shared one day before the class</w:t>
      </w:r>
    </w:p>
    <w:p w14:paraId="6F6C76DF">
      <w:pPr>
        <w:pStyle w:val="23"/>
      </w:pPr>
      <w:r>
        <w:t>Reminder notification on the day of the session</w:t>
      </w:r>
    </w:p>
    <w:p w14:paraId="2EF1AE3E">
      <w:pPr>
        <w:pStyle w:val="23"/>
      </w:pPr>
      <w:r>
        <w:t>Final reminder before the session starts</w:t>
      </w:r>
    </w:p>
    <w:p w14:paraId="6CE4862E">
      <w:pPr>
        <w:pStyle w:val="23"/>
      </w:pPr>
      <w:r>
        <w:t>Notifications for rescheduled or cancelled classes</w:t>
      </w:r>
    </w:p>
    <w:p w14:paraId="28F63FCF">
      <w:pPr>
        <w:pStyle w:val="23"/>
      </w:pPr>
      <w:r>
        <w:t>Batch-wise announcements</w:t>
      </w:r>
    </w:p>
    <w:p w14:paraId="299ADC73">
      <w:pPr>
        <w:pStyle w:val="23"/>
      </w:pPr>
      <w:r>
        <w:t>Mentor communication updates</w:t>
      </w:r>
    </w:p>
    <w:p w14:paraId="372F9CCE">
      <w:pPr>
        <w:pStyle w:val="3"/>
      </w:pPr>
      <w:r>
        <w:t>7. Reporting &amp; Monitoring</w:t>
      </w:r>
    </w:p>
    <w:p w14:paraId="092E247D">
      <w:pPr>
        <w:pStyle w:val="23"/>
      </w:pPr>
      <w:r>
        <w:t>Track mentor schedules and class completion</w:t>
      </w:r>
    </w:p>
    <w:p w14:paraId="6A50B174">
      <w:pPr>
        <w:pStyle w:val="23"/>
      </w:pPr>
      <w:r>
        <w:t>Monitor attendance percentages</w:t>
      </w:r>
    </w:p>
    <w:p w14:paraId="2375F208">
      <w:pPr>
        <w:pStyle w:val="23"/>
      </w:pPr>
      <w:r>
        <w:t>Review batch performance and participation</w:t>
      </w:r>
    </w:p>
    <w:p w14:paraId="3FBE50AD">
      <w:pPr>
        <w:pStyle w:val="23"/>
      </w:pPr>
      <w:r>
        <w:t>Generate operational reports for management</w:t>
      </w:r>
    </w:p>
    <w:p w14:paraId="38161F55">
      <w:pPr>
        <w:pStyle w:val="3"/>
      </w:pPr>
      <w:r>
        <w:t>Proposed LMS Workflow Summary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4"/>
        <w:gridCol w:w="7896"/>
      </w:tblGrid>
      <w:tr w14:paraId="7B929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</w:tcPr>
          <w:p w14:paraId="54C1C406">
            <w:pPr>
              <w:spacing w:after="0" w:line="240" w:lineRule="auto"/>
            </w:pPr>
            <w:r>
              <w:t>Step</w:t>
            </w:r>
          </w:p>
        </w:tc>
        <w:tc>
          <w:tcPr>
            <w:tcW w:w="7896" w:type="dxa"/>
          </w:tcPr>
          <w:p w14:paraId="319D23AA">
            <w:pPr>
              <w:spacing w:after="0" w:line="240" w:lineRule="auto"/>
            </w:pPr>
            <w:r>
              <w:t>Process</w:t>
            </w:r>
          </w:p>
        </w:tc>
      </w:tr>
      <w:tr w14:paraId="62838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</w:tcPr>
          <w:p w14:paraId="3FFB423A">
            <w:pPr>
              <w:spacing w:after="0" w:line="240" w:lineRule="auto"/>
            </w:pPr>
            <w:r>
              <w:t>1</w:t>
            </w:r>
          </w:p>
        </w:tc>
        <w:tc>
          <w:tcPr>
            <w:tcW w:w="7896" w:type="dxa"/>
          </w:tcPr>
          <w:p w14:paraId="7D36A312">
            <w:pPr>
              <w:spacing w:after="0" w:line="240" w:lineRule="auto"/>
            </w:pPr>
            <w:r>
              <w:t>Super Admin creates batches and mentor access</w:t>
            </w:r>
          </w:p>
        </w:tc>
      </w:tr>
      <w:tr w14:paraId="2B532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</w:tcPr>
          <w:p w14:paraId="7EDE69F3">
            <w:pPr>
              <w:spacing w:after="0" w:line="240" w:lineRule="auto"/>
            </w:pPr>
            <w:r>
              <w:t>2</w:t>
            </w:r>
          </w:p>
        </w:tc>
        <w:tc>
          <w:tcPr>
            <w:tcW w:w="7896" w:type="dxa"/>
          </w:tcPr>
          <w:p w14:paraId="7F737E1D">
            <w:pPr>
              <w:spacing w:after="0" w:line="240" w:lineRule="auto"/>
            </w:pPr>
            <w:r>
              <w:t>Admin prepares class timetable</w:t>
            </w:r>
          </w:p>
        </w:tc>
      </w:tr>
      <w:tr w14:paraId="37373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</w:tcPr>
          <w:p w14:paraId="7B6825FB">
            <w:pPr>
              <w:spacing w:after="0" w:line="240" w:lineRule="auto"/>
            </w:pPr>
            <w:r>
              <w:t>3</w:t>
            </w:r>
          </w:p>
        </w:tc>
        <w:tc>
          <w:tcPr>
            <w:tcW w:w="7896" w:type="dxa"/>
          </w:tcPr>
          <w:p w14:paraId="7E1666C0">
            <w:pPr>
              <w:spacing w:after="0" w:line="240" w:lineRule="auto"/>
            </w:pPr>
            <w:r>
              <w:t>Mentors receive allocated schedules</w:t>
            </w:r>
          </w:p>
        </w:tc>
      </w:tr>
      <w:tr w14:paraId="0847B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</w:tcPr>
          <w:p w14:paraId="608F3B8C">
            <w:pPr>
              <w:spacing w:after="0" w:line="240" w:lineRule="auto"/>
            </w:pPr>
            <w:r>
              <w:t>4</w:t>
            </w:r>
          </w:p>
        </w:tc>
        <w:tc>
          <w:tcPr>
            <w:tcW w:w="7896" w:type="dxa"/>
          </w:tcPr>
          <w:p w14:paraId="41330ABF">
            <w:pPr>
              <w:spacing w:after="0" w:line="240" w:lineRule="auto"/>
            </w:pPr>
            <w:r>
              <w:t>Schedules are published to students</w:t>
            </w:r>
          </w:p>
        </w:tc>
      </w:tr>
      <w:tr w14:paraId="61924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</w:tcPr>
          <w:p w14:paraId="3F65AC9D">
            <w:pPr>
              <w:spacing w:after="0" w:line="240" w:lineRule="auto"/>
            </w:pPr>
            <w:r>
              <w:t>5</w:t>
            </w:r>
          </w:p>
        </w:tc>
        <w:tc>
          <w:tcPr>
            <w:tcW w:w="7896" w:type="dxa"/>
          </w:tcPr>
          <w:p w14:paraId="1E403067">
            <w:pPr>
              <w:spacing w:after="0" w:line="240" w:lineRule="auto"/>
            </w:pPr>
            <w:r>
              <w:t>Students book available classes</w:t>
            </w:r>
          </w:p>
        </w:tc>
      </w:tr>
      <w:tr w14:paraId="780EA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</w:tcPr>
          <w:p w14:paraId="1D4F85E9">
            <w:pPr>
              <w:spacing w:after="0" w:line="240" w:lineRule="auto"/>
            </w:pPr>
            <w:r>
              <w:t>6</w:t>
            </w:r>
          </w:p>
        </w:tc>
        <w:tc>
          <w:tcPr>
            <w:tcW w:w="7896" w:type="dxa"/>
          </w:tcPr>
          <w:p w14:paraId="2C86CAC5">
            <w:pPr>
              <w:spacing w:after="0" w:line="240" w:lineRule="auto"/>
            </w:pPr>
            <w:r>
              <w:t>System confirms bookings automatically</w:t>
            </w:r>
          </w:p>
        </w:tc>
      </w:tr>
      <w:tr w14:paraId="30FD4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</w:tcPr>
          <w:p w14:paraId="5BD17C23">
            <w:pPr>
              <w:spacing w:after="0" w:line="240" w:lineRule="auto"/>
            </w:pPr>
            <w:r>
              <w:t>7</w:t>
            </w:r>
          </w:p>
        </w:tc>
        <w:tc>
          <w:tcPr>
            <w:tcW w:w="7896" w:type="dxa"/>
          </w:tcPr>
          <w:p w14:paraId="28E05F40">
            <w:pPr>
              <w:spacing w:after="0" w:line="240" w:lineRule="auto"/>
            </w:pPr>
            <w:r>
              <w:t>Mentors conduct classes and mark attendance</w:t>
            </w:r>
          </w:p>
        </w:tc>
      </w:tr>
      <w:tr w14:paraId="7E513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</w:tcPr>
          <w:p w14:paraId="362D2DB3">
            <w:pPr>
              <w:spacing w:after="0" w:line="240" w:lineRule="auto"/>
            </w:pPr>
            <w:r>
              <w:t>8</w:t>
            </w:r>
          </w:p>
        </w:tc>
        <w:tc>
          <w:tcPr>
            <w:tcW w:w="7896" w:type="dxa"/>
          </w:tcPr>
          <w:p w14:paraId="104412BE">
            <w:pPr>
              <w:spacing w:after="0" w:line="240" w:lineRule="auto"/>
            </w:pPr>
            <w:r>
              <w:t>Reports and analytics are generated</w:t>
            </w:r>
          </w:p>
        </w:tc>
      </w:tr>
    </w:tbl>
    <w:p w14:paraId="0900751C"/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B7F7C">
    <w:pPr>
      <w:pStyle w:val="19"/>
      <w:ind w:firstLine="5170" w:firstLineChars="2350"/>
      <w:rPr>
        <w:rFonts w:hint="default"/>
        <w:i/>
        <w:iCs/>
        <w:lang w:val="en-GB"/>
      </w:rPr>
    </w:pPr>
    <w:r>
      <w:rPr>
        <w:rFonts w:hint="default"/>
        <w:i/>
        <w:iCs/>
        <w:lang w:val="en-GB"/>
      </w:rPr>
      <w:t xml:space="preserve">Delta International Trading Academy </w:t>
    </w:r>
  </w:p>
  <w:p w14:paraId="0CBF2042">
    <w:pPr>
      <w:pStyle w:val="19"/>
      <w:ind w:firstLine="5170" w:firstLineChars="2350"/>
      <w:rPr>
        <w:rFonts w:hint="default"/>
        <w:i/>
        <w:iCs/>
        <w:lang w:val="en-GB"/>
      </w:rPr>
    </w:pPr>
    <w:r>
      <w:rPr>
        <w:rFonts w:hint="default"/>
        <w:i/>
        <w:iCs/>
        <w:lang w:val="en-GB"/>
      </w:rPr>
      <w:t>LMS - Work Flow (23/05/2026)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215687"/>
    <w:rsid w:val="2F7B4EE1"/>
    <w:rsid w:val="30062758"/>
    <w:rsid w:val="38F45DFF"/>
    <w:rsid w:val="678F0F40"/>
    <w:rsid w:val="773E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360</Words>
  <Characters>2215</Characters>
  <Lines>0</Lines>
  <Paragraphs>0</Paragraphs>
  <TotalTime>24</TotalTime>
  <ScaleCrop>false</ScaleCrop>
  <LinksUpToDate>false</LinksUpToDate>
  <CharactersWithSpaces>2506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Delta International Trading Hu</cp:lastModifiedBy>
  <dcterms:modified xsi:type="dcterms:W3CDTF">2026-05-23T14:11:44Z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A4173F050F5E416F88CDB0AF5459473D_13</vt:lpwstr>
  </property>
</Properties>
</file>